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B63D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6630F73B">
      <w:pPr>
        <w:jc w:val="center"/>
      </w:pPr>
      <w:r>
        <w:rPr>
          <w:b/>
        </w:rPr>
        <w:t>Course Code: 25CS13002E</w:t>
      </w:r>
    </w:p>
    <w:p w14:paraId="7F897602">
      <w:pPr>
        <w:jc w:val="right"/>
        <w:rPr>
          <w:rFonts w:hint="default"/>
          <w:lang w:val="en-US"/>
        </w:rPr>
      </w:pPr>
      <w:r>
        <w:rPr>
          <w:b/>
        </w:rPr>
        <w:t>ROLL NO: 25200302</w:t>
      </w:r>
      <w:r>
        <w:rPr>
          <w:rFonts w:hint="default"/>
          <w:b/>
          <w:lang w:val="en-US"/>
        </w:rPr>
        <w:t>33</w:t>
      </w:r>
      <w:bookmarkStart w:id="0" w:name="_GoBack"/>
      <w:bookmarkEnd w:id="0"/>
    </w:p>
    <w:p w14:paraId="57813A4A">
      <w:pPr>
        <w:jc w:val="right"/>
        <w:rPr>
          <w:rFonts w:hint="default"/>
          <w:lang w:val="en-US"/>
        </w:rPr>
      </w:pPr>
      <w:r>
        <w:rPr>
          <w:b/>
        </w:rPr>
        <w:t xml:space="preserve">NAME: </w:t>
      </w:r>
      <w:r>
        <w:rPr>
          <w:rFonts w:hint="default"/>
          <w:b/>
          <w:lang w:val="en-US"/>
        </w:rPr>
        <w:t>K.Akshitha</w:t>
      </w:r>
    </w:p>
    <w:p w14:paraId="13A603A0">
      <w:pPr>
        <w:pStyle w:val="2"/>
      </w:pPr>
      <w:r>
        <w:t>SETUP — DATABASE AND TABLES</w:t>
      </w:r>
    </w:p>
    <w:p w14:paraId="62E5C353">
      <w:r>
        <w:rPr>
          <w:b/>
        </w:rPr>
        <w:t>CREATE DATABASE</w:t>
      </w:r>
    </w:p>
    <w:p w14:paraId="23833BD1">
      <w:pPr>
        <w:jc w:val="center"/>
      </w:pPr>
      <w:r>
        <w:drawing>
          <wp:inline distT="0" distB="0" distL="114300" distR="114300">
            <wp:extent cx="2924175" cy="457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A9AD">
      <w:pPr>
        <w:jc w:val="center"/>
      </w:pPr>
      <w:r>
        <w:drawing>
          <wp:inline distT="0" distB="0" distL="114300" distR="114300">
            <wp:extent cx="2371725" cy="447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93A5">
      <w:r>
        <w:rPr>
          <w:b/>
        </w:rPr>
        <w:t>Output:</w:t>
      </w:r>
    </w:p>
    <w:p w14:paraId="511F0F29">
      <w:pPr>
        <w:jc w:val="center"/>
      </w:pPr>
      <w:r>
        <w:drawing>
          <wp:inline distT="0" distB="0" distL="0" distR="0">
            <wp:extent cx="6492240" cy="972185"/>
            <wp:effectExtent l="0" t="0" r="3810" b="0"/>
            <wp:docPr id="6973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42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793A">
      <w:r>
        <w:rPr>
          <w:b/>
        </w:rPr>
        <w:t xml:space="preserve">CREATE TABLE </w:t>
      </w:r>
    </w:p>
    <w:p w14:paraId="14587E0A">
      <w:pPr>
        <w:jc w:val="center"/>
      </w:pPr>
      <w:r>
        <w:drawing>
          <wp:inline distT="0" distB="0" distL="114300" distR="114300">
            <wp:extent cx="2409825" cy="1009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028D">
      <w:r>
        <w:rPr>
          <w:b/>
        </w:rPr>
        <w:t>Output:</w:t>
      </w:r>
    </w:p>
    <w:p w14:paraId="5CB6A88C">
      <w:pPr>
        <w:jc w:val="center"/>
      </w:pPr>
      <w:r>
        <w:drawing>
          <wp:inline distT="0" distB="0" distL="0" distR="0">
            <wp:extent cx="6492240" cy="205740"/>
            <wp:effectExtent l="0" t="0" r="3810" b="3810"/>
            <wp:docPr id="16695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2474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1237"/>
    <w:p w14:paraId="36159A47"/>
    <w:p w14:paraId="45A68F50">
      <w:r>
        <w:rPr>
          <w:b/>
        </w:rPr>
        <w:t>INSERT SAMPLE DATA</w:t>
      </w:r>
    </w:p>
    <w:p w14:paraId="21D4C6E8">
      <w:pPr>
        <w:jc w:val="center"/>
      </w:pPr>
      <w:r>
        <w:drawing>
          <wp:inline distT="0" distB="0" distL="114300" distR="114300">
            <wp:extent cx="2714625" cy="1371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79C2">
      <w:r>
        <w:rPr>
          <w:b/>
        </w:rPr>
        <w:t>Output:</w:t>
      </w:r>
    </w:p>
    <w:p w14:paraId="6A4F129E">
      <w:r>
        <w:t xml:space="preserve">                                                             </w:t>
      </w:r>
      <w:r>
        <w:drawing>
          <wp:inline distT="0" distB="0" distL="0" distR="0">
            <wp:extent cx="6492240" cy="289560"/>
            <wp:effectExtent l="0" t="0" r="3810" b="0"/>
            <wp:docPr id="75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85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3CC1">
      <w:r>
        <w:t xml:space="preserve">                                                               </w:t>
      </w:r>
      <w:r>
        <w:drawing>
          <wp:inline distT="0" distB="0" distL="0" distR="0">
            <wp:extent cx="2447925" cy="1000125"/>
            <wp:effectExtent l="0" t="0" r="0" b="9525"/>
            <wp:docPr id="20899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142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4E66">
      <w:r>
        <w:rPr>
          <w:b/>
          <w:sz w:val="26"/>
        </w:rPr>
        <w:t>PART 1: CROSS JOIN</w:t>
      </w:r>
    </w:p>
    <w:p w14:paraId="73EE797E">
      <w:r>
        <w:rPr>
          <w:b/>
          <w:sz w:val="24"/>
        </w:rPr>
        <w:t>Query 1: CROSS JOIN</w:t>
      </w:r>
    </w:p>
    <w:p w14:paraId="1EB7B9D5">
      <w:r>
        <w:rPr>
          <w:b/>
        </w:rPr>
        <w:t>Query / Code:</w:t>
      </w:r>
    </w:p>
    <w:p w14:paraId="0960D8F4">
      <w:pPr>
        <w:jc w:val="center"/>
      </w:pPr>
      <w:r>
        <w:drawing>
          <wp:inline distT="0" distB="0" distL="114300" distR="114300">
            <wp:extent cx="2343150" cy="84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C16F">
      <w:r>
        <w:rPr>
          <w:b/>
        </w:rPr>
        <w:t>Output:</w:t>
      </w:r>
    </w:p>
    <w:p w14:paraId="515CB363">
      <w:pPr>
        <w:jc w:val="center"/>
      </w:pPr>
      <w:r>
        <w:drawing>
          <wp:inline distT="0" distB="0" distL="0" distR="0">
            <wp:extent cx="6492240" cy="234315"/>
            <wp:effectExtent l="0" t="0" r="3810" b="0"/>
            <wp:docPr id="19718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078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128">
      <w:pPr>
        <w:jc w:val="center"/>
      </w:pPr>
      <w:r>
        <w:drawing>
          <wp:inline distT="0" distB="0" distL="0" distR="0">
            <wp:extent cx="2905125" cy="990600"/>
            <wp:effectExtent l="0" t="0" r="9525" b="0"/>
            <wp:docPr id="18692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93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4AA"/>
    <w:p w14:paraId="71379694">
      <w:r>
        <w:br w:type="page"/>
      </w:r>
    </w:p>
    <w:p w14:paraId="7C98B076">
      <w:pPr>
        <w:jc w:val="center"/>
      </w:pPr>
      <w:r>
        <w:rPr>
          <w:b/>
          <w:sz w:val="26"/>
        </w:rPr>
        <w:t>PART 2: INNER JOIN</w:t>
      </w:r>
    </w:p>
    <w:p w14:paraId="08B69316">
      <w:r>
        <w:rPr>
          <w:b/>
          <w:sz w:val="24"/>
        </w:rPr>
        <w:t>Query 2: INNER JOIN</w:t>
      </w:r>
    </w:p>
    <w:p w14:paraId="5F355BFA">
      <w:r>
        <w:rPr>
          <w:b/>
        </w:rPr>
        <w:t>Query / Code:</w:t>
      </w:r>
    </w:p>
    <w:p w14:paraId="1D166D60">
      <w:pPr>
        <w:jc w:val="center"/>
      </w:pPr>
      <w:r>
        <w:drawing>
          <wp:inline distT="0" distB="0" distL="114300" distR="114300">
            <wp:extent cx="2867025" cy="1076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B067">
      <w:r>
        <w:rPr>
          <w:b/>
        </w:rPr>
        <w:t>Output:</w:t>
      </w:r>
    </w:p>
    <w:p w14:paraId="31721F8F">
      <w:pPr>
        <w:jc w:val="center"/>
      </w:pPr>
      <w:r>
        <w:drawing>
          <wp:inline distT="0" distB="0" distL="0" distR="0">
            <wp:extent cx="6492240" cy="303530"/>
            <wp:effectExtent l="0" t="0" r="3810" b="1270"/>
            <wp:docPr id="35025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080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703"/>
    <w:p w14:paraId="3EAF66B3">
      <w:r>
        <w:rPr>
          <w:b/>
          <w:sz w:val="24"/>
        </w:rPr>
        <w:t>Query 3: INNER JOIN</w:t>
      </w:r>
    </w:p>
    <w:p w14:paraId="6A03B07D">
      <w:r>
        <w:rPr>
          <w:b/>
        </w:rPr>
        <w:t>Query / Code:</w:t>
      </w:r>
    </w:p>
    <w:p w14:paraId="2A96A133">
      <w:pPr>
        <w:jc w:val="center"/>
      </w:pPr>
      <w:r>
        <w:drawing>
          <wp:inline distT="0" distB="0" distL="114300" distR="114300">
            <wp:extent cx="2828925" cy="1200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E9AE">
      <w:r>
        <w:rPr>
          <w:b/>
        </w:rPr>
        <w:t>Output:</w:t>
      </w:r>
    </w:p>
    <w:p w14:paraId="3DBBB557">
      <w:pPr>
        <w:jc w:val="center"/>
      </w:pPr>
      <w:r>
        <w:drawing>
          <wp:inline distT="0" distB="0" distL="0" distR="0">
            <wp:extent cx="6492240" cy="297815"/>
            <wp:effectExtent l="0" t="0" r="3810" b="6985"/>
            <wp:docPr id="18810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123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E4B6">
      <w:pPr>
        <w:jc w:val="center"/>
      </w:pPr>
      <w:r>
        <w:drawing>
          <wp:inline distT="0" distB="0" distL="0" distR="0">
            <wp:extent cx="2381250" cy="1800225"/>
            <wp:effectExtent l="0" t="0" r="0" b="9525"/>
            <wp:docPr id="1743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21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B1A1"/>
    <w:p w14:paraId="65336453">
      <w:r>
        <w:br w:type="page"/>
      </w:r>
    </w:p>
    <w:p w14:paraId="7F9CA123">
      <w:pPr>
        <w:jc w:val="center"/>
      </w:pPr>
      <w:r>
        <w:rPr>
          <w:b/>
          <w:sz w:val="26"/>
        </w:rPr>
        <w:t>PART 3: NATURAL JOIN</w:t>
      </w:r>
    </w:p>
    <w:p w14:paraId="36DEA584">
      <w:r>
        <w:rPr>
          <w:b/>
          <w:sz w:val="24"/>
        </w:rPr>
        <w:t>Query 4: NATURAL JOIN</w:t>
      </w:r>
    </w:p>
    <w:p w14:paraId="16807EB7">
      <w:r>
        <w:rPr>
          <w:b/>
        </w:rPr>
        <w:t>Query / Code:</w:t>
      </w:r>
    </w:p>
    <w:p w14:paraId="5A89EA13">
      <w:pPr>
        <w:jc w:val="center"/>
      </w:pPr>
      <w:r>
        <w:drawing>
          <wp:inline distT="0" distB="0" distL="114300" distR="114300">
            <wp:extent cx="2657475" cy="828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D28F">
      <w:r>
        <w:rPr>
          <w:b/>
        </w:rPr>
        <w:t>Output:</w:t>
      </w:r>
    </w:p>
    <w:p w14:paraId="46CBBB39">
      <w:pPr>
        <w:jc w:val="center"/>
      </w:pPr>
      <w:r>
        <w:drawing>
          <wp:inline distT="0" distB="0" distL="0" distR="0">
            <wp:extent cx="6492240" cy="326390"/>
            <wp:effectExtent l="0" t="0" r="3810" b="0"/>
            <wp:docPr id="200753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326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CE2">
      <w:pPr>
        <w:jc w:val="center"/>
      </w:pPr>
      <w:r>
        <w:drawing>
          <wp:inline distT="0" distB="0" distL="0" distR="0">
            <wp:extent cx="2562225" cy="1657350"/>
            <wp:effectExtent l="0" t="0" r="9525" b="0"/>
            <wp:docPr id="14097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2078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C8A"/>
    <w:p w14:paraId="036424AE">
      <w:r>
        <w:rPr>
          <w:b/>
          <w:sz w:val="26"/>
        </w:rPr>
        <w:t>PART 4: LEFT OUTER JOIN</w:t>
      </w:r>
    </w:p>
    <w:p w14:paraId="33DFD5AB">
      <w:r>
        <w:rPr>
          <w:b/>
          <w:sz w:val="24"/>
        </w:rPr>
        <w:t>Query 5: LEFT JOIN</w:t>
      </w:r>
    </w:p>
    <w:p w14:paraId="2D14CC47">
      <w:r>
        <w:rPr>
          <w:b/>
        </w:rPr>
        <w:t>Query / Code:</w:t>
      </w:r>
    </w:p>
    <w:p w14:paraId="11ED7A64">
      <w:pPr>
        <w:jc w:val="center"/>
      </w:pPr>
      <w:r>
        <w:drawing>
          <wp:inline distT="0" distB="0" distL="114300" distR="114300">
            <wp:extent cx="2886075" cy="1009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4AA9">
      <w:r>
        <w:rPr>
          <w:b/>
        </w:rPr>
        <w:t>Output:</w:t>
      </w:r>
    </w:p>
    <w:p w14:paraId="290F2736">
      <w:r>
        <w:t xml:space="preserve">                                                                    </w:t>
      </w:r>
      <w:r>
        <w:drawing>
          <wp:inline distT="0" distB="0" distL="0" distR="0">
            <wp:extent cx="6492240" cy="295910"/>
            <wp:effectExtent l="0" t="0" r="3810" b="8890"/>
            <wp:docPr id="12390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408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3473"/>
    <w:p w14:paraId="6966663B">
      <w:r>
        <w:t xml:space="preserve">                                                  </w:t>
      </w:r>
      <w:r>
        <w:drawing>
          <wp:inline distT="0" distB="0" distL="0" distR="0">
            <wp:extent cx="3048000" cy="2105025"/>
            <wp:effectExtent l="0" t="0" r="0" b="9525"/>
            <wp:docPr id="98076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6640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1929">
      <w:r>
        <w:rPr>
          <w:b/>
          <w:sz w:val="24"/>
        </w:rPr>
        <w:t>Query 6: LEFT JOIN</w:t>
      </w:r>
    </w:p>
    <w:p w14:paraId="12B20BDF">
      <w:r>
        <w:rPr>
          <w:b/>
        </w:rPr>
        <w:t>Query / Code:</w:t>
      </w:r>
    </w:p>
    <w:p w14:paraId="537E128C">
      <w:pPr>
        <w:jc w:val="center"/>
      </w:pPr>
      <w:r>
        <w:drawing>
          <wp:inline distT="0" distB="0" distL="114300" distR="114300">
            <wp:extent cx="2828925" cy="1209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68F7">
      <w:r>
        <w:rPr>
          <w:b/>
        </w:rPr>
        <w:t>Output:</w:t>
      </w:r>
    </w:p>
    <w:p w14:paraId="0CB998FC">
      <w:pPr>
        <w:jc w:val="center"/>
      </w:pPr>
      <w:r>
        <w:drawing>
          <wp:inline distT="0" distB="0" distL="0" distR="0">
            <wp:extent cx="6492240" cy="299720"/>
            <wp:effectExtent l="0" t="0" r="3810" b="5080"/>
            <wp:docPr id="7181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339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2493">
      <w:pPr>
        <w:jc w:val="center"/>
      </w:pPr>
      <w:r>
        <w:drawing>
          <wp:inline distT="0" distB="0" distL="0" distR="0">
            <wp:extent cx="3019425" cy="1495425"/>
            <wp:effectExtent l="0" t="0" r="0" b="9525"/>
            <wp:docPr id="14934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424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B970"/>
    <w:p w14:paraId="668CD8E0">
      <w:r>
        <w:br w:type="page"/>
      </w:r>
    </w:p>
    <w:p w14:paraId="4468E563">
      <w:pPr>
        <w:jc w:val="center"/>
      </w:pPr>
      <w:r>
        <w:rPr>
          <w:b/>
          <w:sz w:val="26"/>
        </w:rPr>
        <w:t>PART 5: RIGHT OUTER JOIN</w:t>
      </w:r>
    </w:p>
    <w:p w14:paraId="0734E2E8">
      <w:r>
        <w:rPr>
          <w:b/>
          <w:sz w:val="24"/>
        </w:rPr>
        <w:t>Query 7: RIGHT JOIN</w:t>
      </w:r>
    </w:p>
    <w:p w14:paraId="12F18CE4">
      <w:r>
        <w:rPr>
          <w:b/>
        </w:rPr>
        <w:t>Query / Code:</w:t>
      </w:r>
    </w:p>
    <w:p w14:paraId="57B6B98E">
      <w:pPr>
        <w:jc w:val="center"/>
      </w:pPr>
      <w:r>
        <w:drawing>
          <wp:inline distT="0" distB="0" distL="114300" distR="114300">
            <wp:extent cx="2790825" cy="1019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554E">
      <w:r>
        <w:rPr>
          <w:b/>
        </w:rPr>
        <w:t>Output:</w:t>
      </w:r>
    </w:p>
    <w:p w14:paraId="534A4735">
      <w:pPr>
        <w:jc w:val="center"/>
      </w:pPr>
      <w:r>
        <w:drawing>
          <wp:inline distT="0" distB="0" distL="0" distR="0">
            <wp:extent cx="6492240" cy="315595"/>
            <wp:effectExtent l="0" t="0" r="3810" b="8255"/>
            <wp:docPr id="148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5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DD62">
      <w:pPr>
        <w:jc w:val="center"/>
      </w:pPr>
      <w:r>
        <w:drawing>
          <wp:inline distT="0" distB="0" distL="0" distR="0">
            <wp:extent cx="2895600" cy="1428750"/>
            <wp:effectExtent l="0" t="0" r="0" b="0"/>
            <wp:docPr id="209140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7197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AD18"/>
    <w:p w14:paraId="3FEF60B0">
      <w:r>
        <w:rPr>
          <w:b/>
          <w:sz w:val="24"/>
        </w:rPr>
        <w:t>Query 8: RIGHT JOIN</w:t>
      </w:r>
    </w:p>
    <w:p w14:paraId="57C11851">
      <w:r>
        <w:rPr>
          <w:b/>
        </w:rPr>
        <w:t>Query / Code:</w:t>
      </w:r>
    </w:p>
    <w:p w14:paraId="4351823E">
      <w:r>
        <w:t xml:space="preserve">                                                          </w:t>
      </w:r>
      <w:r>
        <w:drawing>
          <wp:inline distT="0" distB="0" distL="114300" distR="114300">
            <wp:extent cx="2733675" cy="11906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C693">
      <w:r>
        <w:rPr>
          <w:b/>
        </w:rPr>
        <w:t>Output:</w:t>
      </w:r>
    </w:p>
    <w:p w14:paraId="08A4C581">
      <w:pPr>
        <w:jc w:val="center"/>
      </w:pPr>
      <w:r>
        <w:drawing>
          <wp:inline distT="0" distB="0" distL="0" distR="0">
            <wp:extent cx="6492240" cy="307975"/>
            <wp:effectExtent l="0" t="0" r="3810" b="0"/>
            <wp:docPr id="1050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268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AB5">
      <w:pPr>
        <w:jc w:val="center"/>
      </w:pPr>
      <w:r>
        <w:drawing>
          <wp:inline distT="0" distB="0" distL="0" distR="0">
            <wp:extent cx="2419985" cy="1057910"/>
            <wp:effectExtent l="0" t="0" r="0" b="8890"/>
            <wp:docPr id="153501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1646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5001" cy="10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A002"/>
    <w:p w14:paraId="4EA6FD73">
      <w:r>
        <w:t xml:space="preserve">                                                                     </w:t>
      </w:r>
      <w:r>
        <w:rPr>
          <w:b/>
          <w:sz w:val="26"/>
        </w:rPr>
        <w:t>PART 6: FULL OUTER JOIN</w:t>
      </w:r>
    </w:p>
    <w:p w14:paraId="77561458">
      <w:r>
        <w:rPr>
          <w:b/>
          <w:sz w:val="24"/>
        </w:rPr>
        <w:t>Query 9: FULL OUTER JOIN</w:t>
      </w:r>
    </w:p>
    <w:p w14:paraId="3C575F91">
      <w:r>
        <w:rPr>
          <w:b/>
        </w:rPr>
        <w:t>Query / Code:</w:t>
      </w:r>
    </w:p>
    <w:p w14:paraId="7EFA1138">
      <w:pPr>
        <w:jc w:val="center"/>
      </w:pPr>
      <w:r>
        <w:drawing>
          <wp:inline distT="0" distB="0" distL="114300" distR="114300">
            <wp:extent cx="2886075" cy="2457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7F7D">
      <w:r>
        <w:rPr>
          <w:b/>
        </w:rPr>
        <w:t>Output:</w:t>
      </w:r>
    </w:p>
    <w:p w14:paraId="1BEEB8DA">
      <w:pPr>
        <w:jc w:val="center"/>
      </w:pPr>
      <w:r>
        <w:drawing>
          <wp:inline distT="0" distB="0" distL="0" distR="0">
            <wp:extent cx="6492240" cy="307975"/>
            <wp:effectExtent l="0" t="0" r="3810" b="0"/>
            <wp:docPr id="145270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5604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D56F">
      <w:pPr>
        <w:jc w:val="center"/>
      </w:pPr>
      <w:r>
        <w:drawing>
          <wp:inline distT="0" distB="0" distL="0" distR="0">
            <wp:extent cx="3019425" cy="2381250"/>
            <wp:effectExtent l="0" t="0" r="9525" b="0"/>
            <wp:docPr id="12834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0096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FE3"/>
    <w:p w14:paraId="2AA9DBF4"/>
    <w:p w14:paraId="1CCC5601"/>
    <w:p w14:paraId="7C00A1FC"/>
    <w:p w14:paraId="2C3DC640">
      <w:r>
        <w:rPr>
          <w:b/>
          <w:sz w:val="24"/>
        </w:rPr>
        <w:t>Query 10: FULL OUTER JOIN</w:t>
      </w:r>
    </w:p>
    <w:p w14:paraId="58EB5679">
      <w:r>
        <w:rPr>
          <w:b/>
        </w:rPr>
        <w:t>Query / Code:</w:t>
      </w:r>
    </w:p>
    <w:p w14:paraId="576135E6">
      <w:pPr>
        <w:jc w:val="center"/>
      </w:pPr>
      <w:r>
        <w:drawing>
          <wp:inline distT="0" distB="0" distL="114300" distR="114300">
            <wp:extent cx="3009900" cy="2809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9F82">
      <w:r>
        <w:rPr>
          <w:b/>
        </w:rPr>
        <w:t>Output:</w:t>
      </w:r>
    </w:p>
    <w:p w14:paraId="6DBD07BB">
      <w:pPr>
        <w:jc w:val="center"/>
      </w:pPr>
      <w:r>
        <w:drawing>
          <wp:inline distT="0" distB="0" distL="0" distR="0">
            <wp:extent cx="6492240" cy="342265"/>
            <wp:effectExtent l="0" t="0" r="3810" b="635"/>
            <wp:docPr id="31052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21782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32F">
      <w:pPr>
        <w:jc w:val="center"/>
      </w:pPr>
      <w:r>
        <w:drawing>
          <wp:inline distT="0" distB="0" distL="0" distR="0">
            <wp:extent cx="3143250" cy="1733550"/>
            <wp:effectExtent l="0" t="0" r="0" b="0"/>
            <wp:docPr id="26038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85854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20B"/>
    <w:p w14:paraId="7BC9D30E">
      <w:r>
        <w:br w:type="page"/>
      </w:r>
    </w:p>
    <w:p w14:paraId="08B2AFBC">
      <w:pPr>
        <w:jc w:val="center"/>
      </w:pPr>
      <w:r>
        <w:rPr>
          <w:b/>
          <w:sz w:val="26"/>
        </w:rPr>
        <w:t>PART 7: UNION</w:t>
      </w:r>
    </w:p>
    <w:p w14:paraId="4A0C6549">
      <w:r>
        <w:rPr>
          <w:b/>
          <w:sz w:val="24"/>
        </w:rPr>
        <w:t>Query 11: UNION</w:t>
      </w:r>
    </w:p>
    <w:p w14:paraId="58967EE1">
      <w:r>
        <w:rPr>
          <w:b/>
        </w:rPr>
        <w:t>Query / Code:</w:t>
      </w:r>
    </w:p>
    <w:p w14:paraId="208E6405">
      <w:pPr>
        <w:jc w:val="center"/>
        <w:rPr>
          <w:b/>
          <w:bCs/>
        </w:rPr>
      </w:pPr>
      <w:r>
        <w:drawing>
          <wp:inline distT="0" distB="0" distL="114300" distR="114300">
            <wp:extent cx="2686050" cy="847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C4F9">
      <w:r>
        <w:rPr>
          <w:b/>
        </w:rPr>
        <w:t>Output:</w:t>
      </w:r>
    </w:p>
    <w:p w14:paraId="39543DEE">
      <w:pPr>
        <w:jc w:val="center"/>
      </w:pPr>
      <w:r>
        <w:drawing>
          <wp:inline distT="0" distB="0" distL="0" distR="0">
            <wp:extent cx="6492240" cy="314325"/>
            <wp:effectExtent l="0" t="0" r="3810" b="9525"/>
            <wp:docPr id="16274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0832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25B">
      <w:pPr>
        <w:jc w:val="center"/>
      </w:pPr>
      <w:r>
        <w:drawing>
          <wp:inline distT="0" distB="0" distL="0" distR="0">
            <wp:extent cx="2238375" cy="1447800"/>
            <wp:effectExtent l="0" t="0" r="9525" b="0"/>
            <wp:docPr id="35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23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326"/>
    <w:p w14:paraId="629201C7">
      <w:r>
        <w:rPr>
          <w:b/>
          <w:sz w:val="24"/>
        </w:rPr>
        <w:t>Query 12: UNION</w:t>
      </w:r>
    </w:p>
    <w:p w14:paraId="165B1B91">
      <w:r>
        <w:rPr>
          <w:b/>
        </w:rPr>
        <w:t>Query / Code:</w:t>
      </w:r>
    </w:p>
    <w:p w14:paraId="403D4F36">
      <w:pPr>
        <w:jc w:val="center"/>
      </w:pPr>
      <w:r>
        <w:drawing>
          <wp:inline distT="0" distB="0" distL="114300" distR="114300">
            <wp:extent cx="2857500" cy="800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93AD">
      <w:r>
        <w:rPr>
          <w:b/>
        </w:rPr>
        <w:t>Output:</w:t>
      </w:r>
    </w:p>
    <w:p w14:paraId="2F720B25">
      <w:pPr>
        <w:jc w:val="center"/>
      </w:pPr>
      <w:r>
        <w:drawing>
          <wp:inline distT="0" distB="0" distL="0" distR="0">
            <wp:extent cx="6492240" cy="315595"/>
            <wp:effectExtent l="0" t="0" r="3810" b="8255"/>
            <wp:docPr id="908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3524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8489">
      <w:pPr>
        <w:jc w:val="center"/>
      </w:pPr>
      <w:r>
        <w:drawing>
          <wp:inline distT="0" distB="0" distL="0" distR="0">
            <wp:extent cx="1847850" cy="1266825"/>
            <wp:effectExtent l="0" t="0" r="0" b="9525"/>
            <wp:docPr id="12560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25071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663B"/>
    <w:p w14:paraId="6EBD328F">
      <w:r>
        <w:t xml:space="preserve">                                                                           </w:t>
      </w:r>
      <w:r>
        <w:rPr>
          <w:b/>
          <w:sz w:val="26"/>
        </w:rPr>
        <w:t>PART 8: UNION ALL</w:t>
      </w:r>
    </w:p>
    <w:p w14:paraId="6B499647">
      <w:r>
        <w:rPr>
          <w:b/>
          <w:sz w:val="24"/>
        </w:rPr>
        <w:t>Query 13: UNION ALL</w:t>
      </w:r>
    </w:p>
    <w:p w14:paraId="0117053A">
      <w:r>
        <w:rPr>
          <w:b/>
        </w:rPr>
        <w:t>Query / Code:</w:t>
      </w:r>
    </w:p>
    <w:p w14:paraId="6B30370B">
      <w:pPr>
        <w:jc w:val="center"/>
      </w:pPr>
      <w:r>
        <w:drawing>
          <wp:inline distT="0" distB="0" distL="114300" distR="114300">
            <wp:extent cx="2743200" cy="800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8AF2">
      <w:r>
        <w:rPr>
          <w:b/>
        </w:rPr>
        <w:t>Output:</w:t>
      </w:r>
    </w:p>
    <w:p w14:paraId="632B4525">
      <w:pPr>
        <w:jc w:val="center"/>
      </w:pPr>
      <w:r>
        <w:drawing>
          <wp:inline distT="0" distB="0" distL="0" distR="0">
            <wp:extent cx="6492240" cy="292100"/>
            <wp:effectExtent l="0" t="0" r="3810" b="0"/>
            <wp:docPr id="19791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5014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054">
      <w:pPr>
        <w:jc w:val="center"/>
      </w:pPr>
      <w:r>
        <w:drawing>
          <wp:inline distT="0" distB="0" distL="0" distR="0">
            <wp:extent cx="2324100" cy="2447925"/>
            <wp:effectExtent l="0" t="0" r="0" b="9525"/>
            <wp:docPr id="1578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805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77A"/>
    <w:p w14:paraId="7AA7E089">
      <w:r>
        <w:rPr>
          <w:b/>
          <w:sz w:val="24"/>
        </w:rPr>
        <w:t>Query 14: UNION ALL</w:t>
      </w:r>
    </w:p>
    <w:p w14:paraId="155DD0F9">
      <w:r>
        <w:rPr>
          <w:b/>
        </w:rPr>
        <w:t>Query / Code:</w:t>
      </w:r>
    </w:p>
    <w:p w14:paraId="4B2694D5">
      <w:pPr>
        <w:jc w:val="center"/>
      </w:pPr>
      <w:r>
        <w:drawing>
          <wp:inline distT="0" distB="0" distL="114300" distR="114300">
            <wp:extent cx="3009900" cy="1428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8F99">
      <w:pPr>
        <w:jc w:val="center"/>
      </w:pPr>
    </w:p>
    <w:p w14:paraId="222887F2">
      <w:r>
        <w:rPr>
          <w:b/>
        </w:rPr>
        <w:t>Output:</w:t>
      </w:r>
    </w:p>
    <w:p w14:paraId="07F41D38">
      <w:pPr>
        <w:jc w:val="center"/>
      </w:pPr>
      <w:r>
        <w:drawing>
          <wp:inline distT="0" distB="0" distL="0" distR="0">
            <wp:extent cx="6492240" cy="288290"/>
            <wp:effectExtent l="0" t="0" r="3810" b="0"/>
            <wp:docPr id="16311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48631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A36">
      <w:pPr>
        <w:jc w:val="center"/>
      </w:pPr>
      <w:r>
        <w:drawing>
          <wp:inline distT="0" distB="0" distL="0" distR="0">
            <wp:extent cx="1571625" cy="962025"/>
            <wp:effectExtent l="0" t="0" r="9525" b="9525"/>
            <wp:docPr id="24027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70029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083">
      <w:pPr>
        <w:jc w:val="center"/>
      </w:pPr>
    </w:p>
    <w:p w14:paraId="3B1199B4"/>
    <w:p w14:paraId="64F39024">
      <w:r>
        <w:t xml:space="preserve">                                                                    </w:t>
      </w:r>
      <w:r>
        <w:rPr>
          <w:b/>
          <w:sz w:val="26"/>
        </w:rPr>
        <w:t>PART 9: INTERSECT</w:t>
      </w:r>
    </w:p>
    <w:p w14:paraId="6EEDAC70">
      <w:r>
        <w:rPr>
          <w:b/>
          <w:sz w:val="24"/>
        </w:rPr>
        <w:t>Query 15: INTERSECT</w:t>
      </w:r>
    </w:p>
    <w:p w14:paraId="2EFD2C17">
      <w:r>
        <w:rPr>
          <w:b/>
        </w:rPr>
        <w:t>Query / Code:</w:t>
      </w:r>
    </w:p>
    <w:p w14:paraId="41913B4F">
      <w:pPr>
        <w:jc w:val="center"/>
      </w:pPr>
      <w:r>
        <w:drawing>
          <wp:inline distT="0" distB="0" distL="114300" distR="114300">
            <wp:extent cx="2533650" cy="1438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0E14">
      <w:r>
        <w:rPr>
          <w:b/>
        </w:rPr>
        <w:t>Output:</w:t>
      </w:r>
    </w:p>
    <w:p w14:paraId="533200F0">
      <w:pPr>
        <w:jc w:val="center"/>
      </w:pPr>
      <w:r>
        <w:drawing>
          <wp:inline distT="0" distB="0" distL="0" distR="0">
            <wp:extent cx="6492240" cy="233045"/>
            <wp:effectExtent l="0" t="0" r="3810" b="0"/>
            <wp:docPr id="119689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3902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9B48">
      <w:pPr>
        <w:jc w:val="center"/>
      </w:pPr>
      <w:r>
        <w:drawing>
          <wp:inline distT="0" distB="0" distL="0" distR="0">
            <wp:extent cx="2049780" cy="995680"/>
            <wp:effectExtent l="0" t="0" r="7620" b="0"/>
            <wp:docPr id="42489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91141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55007" cy="99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1C7"/>
    <w:p w14:paraId="772E89EB">
      <w:r>
        <w:rPr>
          <w:b/>
          <w:sz w:val="24"/>
        </w:rPr>
        <w:t>Query 16: INTERSECT</w:t>
      </w:r>
    </w:p>
    <w:p w14:paraId="4F6DF947">
      <w:r>
        <w:rPr>
          <w:b/>
        </w:rPr>
        <w:t>Query / Code:</w:t>
      </w:r>
    </w:p>
    <w:p w14:paraId="4900EAD7">
      <w:pPr>
        <w:jc w:val="center"/>
      </w:pPr>
      <w:r>
        <w:drawing>
          <wp:inline distT="0" distB="0" distL="114300" distR="114300">
            <wp:extent cx="2514600" cy="1447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0FF9">
      <w:r>
        <w:rPr>
          <w:b/>
        </w:rPr>
        <w:t>Output:</w:t>
      </w:r>
    </w:p>
    <w:p w14:paraId="3EF7A371">
      <w:pPr>
        <w:jc w:val="center"/>
      </w:pPr>
      <w:r>
        <w:drawing>
          <wp:inline distT="0" distB="0" distL="0" distR="0">
            <wp:extent cx="6492240" cy="313055"/>
            <wp:effectExtent l="0" t="0" r="3810" b="0"/>
            <wp:docPr id="207483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39539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AFC">
      <w:pPr>
        <w:jc w:val="center"/>
      </w:pPr>
      <w:r>
        <w:drawing>
          <wp:inline distT="0" distB="0" distL="0" distR="0">
            <wp:extent cx="1666875" cy="1381125"/>
            <wp:effectExtent l="0" t="0" r="9525" b="9525"/>
            <wp:docPr id="7858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9334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3AD"/>
    <w:p w14:paraId="47FC5EB6">
      <w:r>
        <w:t xml:space="preserve">                                                                         </w:t>
      </w:r>
      <w:r>
        <w:rPr>
          <w:b/>
          <w:sz w:val="26"/>
        </w:rPr>
        <w:t>PART 10: MINUS</w:t>
      </w:r>
    </w:p>
    <w:p w14:paraId="37CA4A01">
      <w:r>
        <w:rPr>
          <w:b/>
          <w:sz w:val="24"/>
        </w:rPr>
        <w:t>Query 17: MINUS</w:t>
      </w:r>
    </w:p>
    <w:p w14:paraId="6685D2B1">
      <w:r>
        <w:rPr>
          <w:b/>
        </w:rPr>
        <w:t>Query / Code:</w:t>
      </w:r>
    </w:p>
    <w:p w14:paraId="36F0B155">
      <w:pPr>
        <w:jc w:val="center"/>
      </w:pPr>
      <w:r>
        <w:drawing>
          <wp:inline distT="0" distB="0" distL="114300" distR="114300">
            <wp:extent cx="2543175" cy="14478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FEC56">
      <w:r>
        <w:rPr>
          <w:b/>
        </w:rPr>
        <w:t>Output:</w:t>
      </w:r>
    </w:p>
    <w:p w14:paraId="25AA6CA5">
      <w:pPr>
        <w:jc w:val="center"/>
      </w:pPr>
      <w:r>
        <w:drawing>
          <wp:inline distT="0" distB="0" distL="0" distR="0">
            <wp:extent cx="6492240" cy="314325"/>
            <wp:effectExtent l="0" t="0" r="3810" b="9525"/>
            <wp:docPr id="82705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9261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F4AB">
      <w:pPr>
        <w:jc w:val="center"/>
      </w:pPr>
      <w:r>
        <w:drawing>
          <wp:inline distT="0" distB="0" distL="0" distR="0">
            <wp:extent cx="1724025" cy="1162050"/>
            <wp:effectExtent l="0" t="0" r="9525" b="0"/>
            <wp:docPr id="33388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1292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1C6"/>
    <w:p w14:paraId="06960D53"/>
    <w:p w14:paraId="543565EB"/>
    <w:p w14:paraId="050C8695"/>
    <w:p w14:paraId="02147584">
      <w:r>
        <w:rPr>
          <w:b/>
          <w:sz w:val="24"/>
        </w:rPr>
        <w:t>Query 18: MINUS</w:t>
      </w:r>
    </w:p>
    <w:p w14:paraId="65ECFF59">
      <w:r>
        <w:rPr>
          <w:b/>
        </w:rPr>
        <w:t>Query / Code:</w:t>
      </w:r>
    </w:p>
    <w:p w14:paraId="500CF497">
      <w:pPr>
        <w:jc w:val="center"/>
      </w:pPr>
      <w:r>
        <w:drawing>
          <wp:inline distT="0" distB="0" distL="114300" distR="114300">
            <wp:extent cx="2419350" cy="1438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2DFB">
      <w:r>
        <w:rPr>
          <w:b/>
        </w:rPr>
        <w:t>Output:</w:t>
      </w:r>
    </w:p>
    <w:p w14:paraId="33C0C9F4">
      <w:r>
        <w:t xml:space="preserve">                                                         </w:t>
      </w:r>
      <w:r>
        <w:drawing>
          <wp:inline distT="0" distB="0" distL="0" distR="0">
            <wp:extent cx="6492240" cy="278130"/>
            <wp:effectExtent l="0" t="0" r="3810" b="7620"/>
            <wp:docPr id="17672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55786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E24">
      <w:r>
        <w:t xml:space="preserve">                                                                 </w:t>
      </w:r>
      <w:r>
        <w:drawing>
          <wp:inline distT="0" distB="0" distL="0" distR="0">
            <wp:extent cx="1790700" cy="1276350"/>
            <wp:effectExtent l="0" t="0" r="0" b="0"/>
            <wp:docPr id="157405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7521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7255"/>
    <w:p w14:paraId="2D429B4B">
      <w:r>
        <w:t xml:space="preserve">                                                  </w:t>
      </w:r>
      <w:r>
        <w:rPr>
          <w:b/>
          <w:sz w:val="26"/>
        </w:rPr>
        <w:t>ADVANCED INTERVIEW QUESTIONS</w:t>
      </w:r>
    </w:p>
    <w:p w14:paraId="6F4C68B4">
      <w:r>
        <w:rPr>
          <w:b/>
          <w:sz w:val="24"/>
        </w:rPr>
        <w:t>Query 19: INNER JOIN — MATCHING ADDRESSES</w:t>
      </w:r>
    </w:p>
    <w:p w14:paraId="6159C723">
      <w:r>
        <w:rPr>
          <w:b/>
        </w:rPr>
        <w:t>Query / Code:</w:t>
      </w:r>
    </w:p>
    <w:p w14:paraId="4C396C65">
      <w:pPr>
        <w:jc w:val="center"/>
      </w:pPr>
      <w:r>
        <w:drawing>
          <wp:inline distT="0" distB="0" distL="114300" distR="114300">
            <wp:extent cx="2809875" cy="14192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40FF">
      <w:r>
        <w:rPr>
          <w:b/>
        </w:rPr>
        <w:t>Output:</w:t>
      </w:r>
    </w:p>
    <w:p w14:paraId="6ECA5C76">
      <w:pPr>
        <w:jc w:val="center"/>
      </w:pPr>
      <w:r>
        <w:drawing>
          <wp:inline distT="0" distB="0" distL="0" distR="0">
            <wp:extent cx="6492240" cy="281305"/>
            <wp:effectExtent l="0" t="0" r="3810" b="4445"/>
            <wp:docPr id="141449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5057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969C">
      <w:pPr>
        <w:jc w:val="center"/>
      </w:pPr>
    </w:p>
    <w:p w14:paraId="39BE018D">
      <w:pPr>
        <w:jc w:val="center"/>
      </w:pPr>
      <w:r>
        <w:drawing>
          <wp:inline distT="0" distB="0" distL="0" distR="0">
            <wp:extent cx="2457450" cy="1571625"/>
            <wp:effectExtent l="0" t="0" r="0" b="9525"/>
            <wp:docPr id="15685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7546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154C"/>
    <w:p w14:paraId="091FFD53">
      <w:r>
        <w:rPr>
          <w:b/>
          <w:sz w:val="24"/>
        </w:rPr>
        <w:t>Query 20: CASE + LEFT JOIN — ADDRESS STATUS</w:t>
      </w:r>
    </w:p>
    <w:p w14:paraId="2B45FE2B">
      <w:r>
        <w:rPr>
          <w:b/>
        </w:rPr>
        <w:t>Query / Code:</w:t>
      </w:r>
    </w:p>
    <w:p w14:paraId="3734871F">
      <w:pPr>
        <w:jc w:val="center"/>
      </w:pPr>
      <w:r>
        <w:drawing>
          <wp:inline distT="0" distB="0" distL="114300" distR="114300">
            <wp:extent cx="3171825" cy="22860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7F62">
      <w:r>
        <w:rPr>
          <w:b/>
        </w:rPr>
        <w:t>Output:</w:t>
      </w:r>
    </w:p>
    <w:p w14:paraId="6093CB9C">
      <w:pPr>
        <w:jc w:val="center"/>
      </w:pPr>
      <w:r>
        <w:drawing>
          <wp:inline distT="0" distB="0" distL="0" distR="0">
            <wp:extent cx="6492240" cy="275590"/>
            <wp:effectExtent l="0" t="0" r="3810" b="0"/>
            <wp:docPr id="152222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2944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C263">
      <w:pPr>
        <w:jc w:val="center"/>
      </w:pPr>
      <w:r>
        <w:drawing>
          <wp:inline distT="0" distB="0" distL="0" distR="0">
            <wp:extent cx="2981325" cy="1905000"/>
            <wp:effectExtent l="0" t="0" r="9525" b="0"/>
            <wp:docPr id="81526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2743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0700"/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52DA"/>
    <w:rsid w:val="0029639D"/>
    <w:rsid w:val="00326F90"/>
    <w:rsid w:val="004D4BC4"/>
    <w:rsid w:val="004E583B"/>
    <w:rsid w:val="007951AC"/>
    <w:rsid w:val="007F3E1A"/>
    <w:rsid w:val="00AA1D8D"/>
    <w:rsid w:val="00AD74D9"/>
    <w:rsid w:val="00AE7622"/>
    <w:rsid w:val="00B03E73"/>
    <w:rsid w:val="00B17F55"/>
    <w:rsid w:val="00B47730"/>
    <w:rsid w:val="00BB4803"/>
    <w:rsid w:val="00CB0664"/>
    <w:rsid w:val="00FC693F"/>
    <w:rsid w:val="653D70FA"/>
    <w:rsid w:val="7FB0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5" Type="http://schemas.openxmlformats.org/officeDocument/2006/relationships/fontTable" Target="fontTable.xml"/><Relationship Id="rId74" Type="http://schemas.openxmlformats.org/officeDocument/2006/relationships/customXml" Target="../customXml/item1.xml"/><Relationship Id="rId73" Type="http://schemas.openxmlformats.org/officeDocument/2006/relationships/numbering" Target="numbering.xml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238</Words>
  <Characters>1095</Characters>
  <Lines>16</Lines>
  <Paragraphs>4</Paragraphs>
  <TotalTime>23</TotalTime>
  <ScaleCrop>false</ScaleCrop>
  <LinksUpToDate>false</LinksUpToDate>
  <CharactersWithSpaces>2009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2026-08-16T14:38:00Z</dcterms:created>
  <dc:creator>python-docx</dc:creator>
  <dc:description>generated by python-docx</dc:description>
  <cp:lastModifiedBy>Kupireddy Akshitha reddy</cp:lastModifiedBy>
  <dcterms:modified xsi:type="dcterms:W3CDTF">2026-08-16T15:09:52Z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eyJoZGlkIjoiZjExMThiYmRiNWNhMzQ1MmFiZWM0ODMwNWFlYWZlYzYiLCJ1c2VySWQiOiI1Njc2MTIyNTczNzYifQ==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C498F476FBE243B8A86D670DC3916425_12</vt:lpwstr>
  </property>
</Properties>
</file>